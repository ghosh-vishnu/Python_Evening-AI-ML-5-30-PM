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FDC24">
      <w:pPr>
        <w:bidi w:val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Python Practice Questions</w:t>
      </w:r>
    </w:p>
    <w:p w14:paraId="06BB71EC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Topics: Tuple, Nested Tuple, Dictionary, Nested Dictionary</w:t>
      </w:r>
    </w:p>
    <w:p w14:paraId="159E898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 Smart Attendance Analyzer</w:t>
      </w:r>
      <w:bookmarkStart w:id="0" w:name="_GoBack"/>
      <w:bookmarkEnd w:id="0"/>
    </w:p>
    <w:p w14:paraId="1F20984E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 company stores employee attendance in nested dictionary format.</w:t>
      </w:r>
    </w:p>
    <w:p w14:paraId="2F4F3015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Find employee with highest attendance percentage.</w:t>
      </w:r>
    </w:p>
    <w:p w14:paraId="47B4B3A8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Find employees absent consecutively for 2 days.</w:t>
      </w:r>
    </w:p>
    <w:p w14:paraId="5E3CCCF3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Create a new dictionary containing only employees with attendance greater than 70 percent.</w:t>
      </w:r>
    </w:p>
    <w:p w14:paraId="5DF4920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 AI Model Performance Tracker</w:t>
      </w:r>
    </w:p>
    <w:p w14:paraId="7D0E1B71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Store ML model details using nested dictionaries.</w:t>
      </w:r>
    </w:p>
    <w:p w14:paraId="36F08F79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Find best model using highest accuracy and lowest loss.</w:t>
      </w:r>
    </w:p>
    <w:p w14:paraId="66C00989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Create ranking manually without using sort().</w:t>
      </w:r>
    </w:p>
    <w:p w14:paraId="17CA5182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Detect unstable models where loss is greater than 0.20.</w:t>
      </w:r>
    </w:p>
    <w:p w14:paraId="5B8714A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Multi-City Weather Monitoring System</w:t>
      </w:r>
    </w:p>
    <w:p w14:paraId="341C1C97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Nested dictionary stores weather data of multiple cities.</w:t>
      </w:r>
    </w:p>
    <w:p w14:paraId="18739B35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Find hottest city using average temperature.</w:t>
      </w:r>
    </w:p>
    <w:p w14:paraId="6F611548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Find city with highest temperature fluctuation.</w:t>
      </w:r>
    </w:p>
    <w:p w14:paraId="624B7E8D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Create alert dictionary for cities crossing 42 degrees.</w:t>
      </w:r>
    </w:p>
    <w:p w14:paraId="4417EB2B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 Fraud Transaction Detector</w:t>
      </w:r>
    </w:p>
    <w:p w14:paraId="33A5B215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Transactions are stored as nested tuples.</w:t>
      </w:r>
    </w:p>
    <w:p w14:paraId="3CCBBEB6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Detect suspicious users whose total transaction is greater than 100000.</w:t>
      </w:r>
    </w:p>
    <w:p w14:paraId="4E1D103C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Detect users having more than one high-value transaction.</w:t>
      </w:r>
    </w:p>
    <w:p w14:paraId="6F1A5EE8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Generate blacklist users list.</w:t>
      </w:r>
    </w:p>
    <w:p w14:paraId="0EB3A20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 E-Commerce Recommendation Engine</w:t>
      </w:r>
    </w:p>
    <w:p w14:paraId="0ED8416F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Store user purchase history using dictionary and list.</w:t>
      </w:r>
    </w:p>
    <w:p w14:paraId="73EE5832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Recommend products user has not purchased but similar users purchased.</w:t>
      </w:r>
    </w:p>
    <w:p w14:paraId="2D56DBC2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Find most common product.</w:t>
      </w:r>
    </w:p>
    <w:p w14:paraId="717E2C8A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Create product popularity ranking manually.</w:t>
      </w:r>
    </w:p>
    <w:p w14:paraId="6639E1B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6. Hospital Emergency Prioritizer</w:t>
      </w:r>
    </w:p>
    <w:p w14:paraId="1A422E4B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Patient records are stored in nested dictionaries.</w:t>
      </w:r>
    </w:p>
    <w:p w14:paraId="5D1F0BA6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Create emergency priority levels such as Critical, Moderate and Normal.</w:t>
      </w:r>
    </w:p>
    <w:p w14:paraId="1B4F21E7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Find patient needing immediate attention.</w:t>
      </w:r>
    </w:p>
    <w:p w14:paraId="1AFFC240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Generate summary report dictionary.</w:t>
      </w:r>
    </w:p>
    <w:p w14:paraId="69F8660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7. Nested Tuple Matrix Analyzer</w:t>
      </w:r>
    </w:p>
    <w:p w14:paraId="3B8A4B19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Matrix is stored as nested tuples.</w:t>
      </w:r>
    </w:p>
    <w:p w14:paraId="45B71B36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Find diagonal sum.</w:t>
      </w:r>
    </w:p>
    <w:p w14:paraId="6F1794A5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Rotate matrix by 90 degrees manually.</w:t>
      </w:r>
    </w:p>
    <w:p w14:paraId="76A09640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Flatten matrix without using list comprehension.</w:t>
      </w:r>
    </w:p>
    <w:p w14:paraId="12AE37E0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Find prime numbers inside matrix.</w:t>
      </w:r>
    </w:p>
    <w:p w14:paraId="782C6D9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8. AI Dataset Cleaner</w:t>
      </w:r>
    </w:p>
    <w:p w14:paraId="5ED3E6DE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Dataset records contain missing and invalid values.</w:t>
      </w:r>
    </w:p>
    <w:p w14:paraId="2B957BBD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Remove incomplete rows.</w:t>
      </w:r>
    </w:p>
    <w:p w14:paraId="104D09FB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Replace missing values logically.</w:t>
      </w:r>
    </w:p>
    <w:p w14:paraId="507FDE6B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Count valid and invalid records.</w:t>
      </w:r>
    </w:p>
    <w:p w14:paraId="3952D577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Generate cleaned dataset dictionary.</w:t>
      </w:r>
    </w:p>
    <w:p w14:paraId="4CC88C5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9. Smart Traffic Monitoring System</w:t>
      </w:r>
    </w:p>
    <w:p w14:paraId="0B56B4AE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Traffic data is stored in nested dictionary format.</w:t>
      </w:r>
    </w:p>
    <w:p w14:paraId="223D0B48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Find most dangerous city.</w:t>
      </w:r>
    </w:p>
    <w:p w14:paraId="5B50767C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Create traffic risk score formula.</w:t>
      </w:r>
    </w:p>
    <w:p w14:paraId="5C45DC5A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Rank cities manually using risk score.</w:t>
      </w:r>
    </w:p>
    <w:p w14:paraId="6F2A1C2B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Detect safest city.</w:t>
      </w:r>
    </w:p>
    <w:p w14:paraId="12DD9AA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10. Cyber Security Login Tracker</w:t>
      </w:r>
    </w:p>
    <w:p w14:paraId="186811C3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Login attempts are stored in dictionary format.</w:t>
      </w:r>
    </w:p>
    <w:p w14:paraId="21A4E780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Detect suspicious users.</w:t>
      </w:r>
    </w:p>
    <w:p w14:paraId="26ACDF78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Block users after 3 consecutive failures.</w:t>
      </w:r>
    </w:p>
    <w:p w14:paraId="55023B35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Find most stable user.</w:t>
      </w:r>
    </w:p>
    <w:p w14:paraId="45251978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Generate final security report dictionary.</w:t>
      </w:r>
    </w:p>
    <w:p w14:paraId="370B37C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Instructions: Solve all questions using loops, conditions, tuples, nested tuples, dictionaries and nested dictionaries only.</w:t>
      </w:r>
    </w:p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8E674">
    <w:pPr>
      <w:pStyle w:val="19"/>
    </w:pPr>
    <w:r>
      <w:rPr>
        <w:sz w:val="18"/>
      </w:rPr>
      <w:pict>
        <v:shape id="PowerPlusWaterMarkObject103289" o:spid="_x0000_s2049" o:spt="136" type="#_x0000_t136" style="position:absolute;left:0pt;height:74.6pt;width:512.65pt;mso-position-horizontal:center;mso-position-horizontal-relative:margin;mso-position-vertical:center;mso-position-vertical-relative:margin;rotation:-2949120f;z-index:-251657216;mso-width-relative:page;mso-height-relative:page;" fillcolor="#0070C0" filled="t" stroked="f" coordsize="21600,21600" adj="10800">
          <v:path/>
          <v:fill on="t" opacity="17039f" focussize="0,0"/>
          <v:stroke on="f"/>
          <v:imagedata o:title=""/>
          <o:lock v:ext="edit" aspectratio="t"/>
          <v:textpath on="t" fitshape="t" fitpath="t" trim="t" xscale="f" string="Venturing Digitally" style="font-family:Microsoft YaHe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D97086"/>
    <w:rsid w:val="601A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347</Words>
  <Characters>2185</Characters>
  <Lines>0</Lines>
  <Paragraphs>0</Paragraphs>
  <TotalTime>0</TotalTime>
  <ScaleCrop>false</ScaleCrop>
  <LinksUpToDate>false</LinksUpToDate>
  <CharactersWithSpaces>2475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Vishnu Kumar Ghosh</cp:lastModifiedBy>
  <dcterms:modified xsi:type="dcterms:W3CDTF">2026-05-08T10:42:48Z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eyJoZGlkIjoiMDExNDA4ODcyYmNjN2VjOTI5ZGY5ZTY4ZTFhNzE0OTYiLCJ1c2VySWQiOiI1Njc2MjIwMDE1NzgifQ==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64D46B2497364701B6859D2BC386F6BB_12</vt:lpwstr>
  </property>
</Properties>
</file>
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7E5B9">
      <w:pPr>
        <w:bidi w:val="0"/>
        <w:jc w:val="center"/>
        <w:rPr>
          <w:b/>
          <w:bCs/>
        </w:rPr>
      </w:pPr>
      <w:r>
        <w:rPr>
          <w:b/>
          <w:bCs/>
        </w:rPr>
        <w:t>Solution Sheet</w:t>
      </w:r>
    </w:p>
    <w:p w14:paraId="2B43E0F5">
      <w:pPr>
        <w:pStyle w:val="3"/>
      </w:pPr>
      <w:r>
        <w:t>1. Smart Attendance Analyzer</w:t>
      </w:r>
    </w:p>
    <w:p w14:paraId="6B3B4482"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attendance = {</w:t>
      </w:r>
      <w:bookmarkStart w:id="0" w:name="_GoBack"/>
      <w:bookmarkEnd w:id="0"/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"Rahul": {"Mon":"P","Tue":"A","Wed":"P"},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"Aman": {"Mon":"P","Tue":"P","Wed":"P"},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"Vishnu": {"Mon":"A","Tue":"A","Wed":"P"}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highest = 0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best_employee = ""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emp, days in attendance.items():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present = list(days.values()).count("P")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percent = (present / len(days)) * 100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percent &gt; highest: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highest = percent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best_employee = emp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print(best_employee, highest)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emp, days in attendance.items():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values = list(days.values())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for i in range(len(values)-1):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values[i] == "A" and values[i+1] == "A":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print(emp)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new_data = {}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emp, days in attendance.items():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present = list(days.values()).count("P")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percent = (present / len(days)) * 100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percent &gt; 70: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new_data[emp] = days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print(new_data)</w:t>
      </w:r>
      <w:r>
        <w:rPr>
          <w:rFonts w:ascii="Courier New" w:hAnsi="Courier New"/>
          <w:sz w:val="20"/>
        </w:rPr>
        <w:br w:type="textWrapping"/>
      </w:r>
    </w:p>
    <w:p w14:paraId="09661563">
      <w:pPr>
        <w:pStyle w:val="3"/>
      </w:pPr>
      <w:r>
        <w:t>2. AI Model Performance Tracker</w:t>
      </w:r>
    </w:p>
    <w:p w14:paraId="57410B2B"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models =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"CNN": {"accuracy":95,"loss":0.12},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"RNN": {"accuracy":89,"loss":0.25},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"Transformer": {"accuracy":97,"loss":0.08}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best = ""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best_acc = 0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best_loss = 999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model, data in models.items():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data["accuracy"] &gt; best_acc and data["loss"] &lt; best_loss: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best = model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best_acc = data["accuracy"]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best_loss = data["loss"]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print(best)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model, data in models.items():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data["loss"] &gt; 0.20: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print("Unstable:", model)</w:t>
      </w:r>
      <w:r>
        <w:rPr>
          <w:rFonts w:ascii="Courier New" w:hAnsi="Courier New"/>
          <w:sz w:val="20"/>
        </w:rPr>
        <w:br w:type="textWrapping"/>
      </w:r>
    </w:p>
    <w:p w14:paraId="42D18E71">
      <w:pPr>
        <w:pStyle w:val="3"/>
      </w:pPr>
      <w:r>
        <w:t>3. Multi-City Weather Monitoring System</w:t>
      </w:r>
    </w:p>
    <w:p w14:paraId="4903F085"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weather =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"Delhi":{"temp":[40,42,39]},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"Mumbai":{"temp":[32,33,31]},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"Patna":{"temp":[41,43,44]}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highest_avg = 0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hottest = ""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city, data in weather.items():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avg = sum(data["temp"]) / len(data["temp"])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avg &gt; highest_avg: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highest_avg = avg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hottest = city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print(hottest)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city, data in weather.items():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max(data["temp"]) &gt; 42: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print(city)</w:t>
      </w:r>
      <w:r>
        <w:rPr>
          <w:rFonts w:ascii="Courier New" w:hAnsi="Courier New"/>
          <w:sz w:val="20"/>
        </w:rPr>
        <w:br w:type="textWrapping"/>
      </w:r>
    </w:p>
    <w:p w14:paraId="0DE2DAAC">
      <w:pPr>
        <w:pStyle w:val="3"/>
      </w:pPr>
      <w:r>
        <w:t>4. Fraud Transaction Detector</w:t>
      </w:r>
    </w:p>
    <w:p w14:paraId="5CEE222B"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transactions = (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("Rahul", 5000),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("Aman", 120000),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("Rahul", 70000),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("Vishnu", 3000)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total = {}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name, amount in transactions: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total[name] = total.get(name, 0) + amount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name, amount in total.items():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amount &gt; 100000: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print("Suspicious:", name)</w:t>
      </w:r>
      <w:r>
        <w:rPr>
          <w:rFonts w:ascii="Courier New" w:hAnsi="Courier New"/>
          <w:sz w:val="20"/>
        </w:rPr>
        <w:br w:type="textWrapping"/>
      </w:r>
    </w:p>
    <w:p w14:paraId="1F754E17">
      <w:pPr>
        <w:pStyle w:val="3"/>
      </w:pPr>
      <w:r>
        <w:t>5. E-Commerce Recommendation Engine</w:t>
      </w:r>
    </w:p>
    <w:p w14:paraId="4C9C9473"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users =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"Rahul":["Laptop","Mouse","Keyboard"],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"Aman":["Laptop","Monitor"],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"Vishnu":["Mouse","Keyboard"]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products = {}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items in users.values():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for item in items: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products[item] = products.get(item, 0) + 1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print(products)</w:t>
      </w:r>
      <w:r>
        <w:rPr>
          <w:rFonts w:ascii="Courier New" w:hAnsi="Courier New"/>
          <w:sz w:val="20"/>
        </w:rPr>
        <w:br w:type="textWrapping"/>
      </w:r>
    </w:p>
    <w:p w14:paraId="7B9C6C70">
      <w:pPr>
        <w:pStyle w:val="3"/>
      </w:pPr>
      <w:r>
        <w:t>6. Hospital Emergency Prioritizer</w:t>
      </w:r>
    </w:p>
    <w:p w14:paraId="7131FF6D"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patients =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"P1":{"temp":104,"bp":160},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"P2":{"temp":99,"bp":120},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"P3":{"temp":102,"bp":180}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patient, data in patients.items():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data["temp"] &gt; 103 or data["bp"] &gt; 170: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print(patient, "Critical")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elif data["temp"] &gt; 100: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print(patient, "Moderate")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else: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print(patient, "Normal")</w:t>
      </w:r>
      <w:r>
        <w:rPr>
          <w:rFonts w:ascii="Courier New" w:hAnsi="Courier New"/>
          <w:sz w:val="20"/>
        </w:rPr>
        <w:br w:type="textWrapping"/>
      </w:r>
    </w:p>
    <w:p w14:paraId="645E9E35">
      <w:pPr>
        <w:pStyle w:val="3"/>
      </w:pPr>
      <w:r>
        <w:t>7. Nested Tuple Matrix Analyzer</w:t>
      </w:r>
    </w:p>
    <w:p w14:paraId="05F38BF0"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matrix = (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(1,2,3),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(4,5,6),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(7,8,9)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diagonal = 0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i in range(len(matrix)):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diagonal += matrix[i][i]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print(diagonal)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flat = []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row in matrix: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for item in row: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flat.append(item)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print(flat)</w:t>
      </w:r>
      <w:r>
        <w:rPr>
          <w:rFonts w:ascii="Courier New" w:hAnsi="Courier New"/>
          <w:sz w:val="20"/>
        </w:rPr>
        <w:br w:type="textWrapping"/>
      </w:r>
    </w:p>
    <w:p w14:paraId="653550FC">
      <w:pPr>
        <w:pStyle w:val="3"/>
      </w:pPr>
      <w:r>
        <w:t>8. AI Dataset Cleaner</w:t>
      </w:r>
    </w:p>
    <w:p w14:paraId="0E579574"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data =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"row1":{"name":"Rahul","age":21,"city":""},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"row2":{"name":"","age":None,"city":"Delhi"},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"row3":{"name":"Aman","age":19,"city":"Mumbai"}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cleaned = {}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row, values in data.items():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valid = True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for value in values.values():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value == "" or value is None: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valid = False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valid: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cleaned[row] = values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print(cleaned)</w:t>
      </w:r>
      <w:r>
        <w:rPr>
          <w:rFonts w:ascii="Courier New" w:hAnsi="Courier New"/>
          <w:sz w:val="20"/>
        </w:rPr>
        <w:br w:type="textWrapping"/>
      </w:r>
    </w:p>
    <w:p w14:paraId="01CC9E46">
      <w:pPr>
        <w:pStyle w:val="3"/>
      </w:pPr>
      <w:r>
        <w:t>9. Smart Traffic Monitoring System</w:t>
      </w:r>
    </w:p>
    <w:p w14:paraId="276AB29F"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traffic =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"Delhi":{"cars":120,"accidents":4},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"Mumbai":{"cars":90,"accidents":7},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"Patna":{"cars":70,"accidents":2}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risk = {}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city, data in traffic.items():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score = data["cars"] * data["accidents"]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risk[city] = score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print(risk)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highest = max(risk, key=risk.get)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print("Dangerous:", highest)</w:t>
      </w:r>
      <w:r>
        <w:rPr>
          <w:rFonts w:ascii="Courier New" w:hAnsi="Courier New"/>
          <w:sz w:val="20"/>
        </w:rPr>
        <w:br w:type="textWrapping"/>
      </w:r>
    </w:p>
    <w:p w14:paraId="51A3A053">
      <w:pPr>
        <w:pStyle w:val="3"/>
      </w:pPr>
      <w:r>
        <w:t>10. Cyber Security Login Tracker</w:t>
      </w:r>
    </w:p>
    <w:p w14:paraId="0DF7F276"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logins =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"Rahul":[True, False, False, True],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"Aman":[False, False, False],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"Vishnu":[True, True]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user, attempts in logins.items():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count = 0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for status in attempts: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status == False: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count += 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else: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count = 0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count == 3: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print(user, "Blocked")</w:t>
      </w:r>
      <w:r>
        <w:rPr>
          <w:rFonts w:ascii="Courier New" w:hAnsi="Courier New"/>
          <w:sz w:val="20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CA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474</Words>
  <Characters>3264</Characters>
  <Lines>0</Lines>
  <Paragraphs>0</Paragraphs>
  <TotalTime>167</TotalTime>
  <ScaleCrop>false</ScaleCrop>
  <LinksUpToDate>false</LinksUpToDate>
  <CharactersWithSpaces>4052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Vishnu Kumar Ghosh</cp:lastModifiedBy>
  <dcterms:modified xsi:type="dcterms:W3CDTF">2026-05-08T13:33:53Z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eyJoZGlkIjoiMDExNDA4ODcyYmNjN2VjOTI5ZGY5ZTY4ZTFhNzE0OTYiLCJ1c2VySWQiOiI1Njc2MjIwMDE1NzgifQ==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A3A095B9694748DCBFE5F5F0782EF0FF_12</vt:lpwstr>
  </property>
</Properties>
</file>